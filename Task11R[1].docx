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680872">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680872">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680872">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680872">
      <w:pPr>
        <w:spacing w:after="0" w:line="240" w:lineRule="auto"/>
        <w:jc w:val="center"/>
      </w:pPr>
      <w:r>
        <w:rPr>
          <w:rFonts w:ascii="Times New Roman" w:hAnsi="Times New Roman"/>
          <w:b/>
          <w:szCs w:val="24"/>
        </w:rPr>
        <w:t>B.Tech. – Computer Science and Engineering</w:t>
      </w:r>
    </w:p>
    <w:p w14:paraId="1F3C1F26" w14:textId="77777777" w:rsidR="00B831C4" w:rsidRDefault="00680872">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680872">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680872">
      <w:pPr>
        <w:jc w:val="center"/>
      </w:pPr>
      <w:r>
        <w:t>Academic Year: 2025–2026</w:t>
      </w:r>
    </w:p>
    <w:p w14:paraId="0CB1D686" w14:textId="77777777" w:rsidR="00B831C4" w:rsidRDefault="00680872">
      <w:pPr>
        <w:jc w:val="center"/>
      </w:pPr>
      <w:r>
        <w:t>SUMMER SEMESTER - SS2526</w:t>
      </w:r>
    </w:p>
    <w:p w14:paraId="1D7F9BBD" w14:textId="77777777" w:rsidR="00B831C4" w:rsidRDefault="00680872">
      <w:r>
        <w:br/>
        <w:t>Course Code</w:t>
      </w:r>
      <w:r>
        <w:tab/>
        <w:t>: 10211CS207</w:t>
      </w:r>
    </w:p>
    <w:p w14:paraId="438658F5" w14:textId="77777777" w:rsidR="00B831C4" w:rsidRDefault="00680872">
      <w:r>
        <w:t>Course Name</w:t>
      </w:r>
      <w:r>
        <w:tab/>
        <w:t>: Database Management Systems</w:t>
      </w:r>
    </w:p>
    <w:p w14:paraId="140F8ACB" w14:textId="4589B5BF" w:rsidR="00B831C4" w:rsidRDefault="00680872">
      <w:r>
        <w:t>Slot No</w:t>
      </w:r>
      <w:r>
        <w:tab/>
        <w:t>:  S</w:t>
      </w:r>
      <w:r w:rsidR="002031CA">
        <w:t>4</w:t>
      </w:r>
      <w:r>
        <w:t>L</w:t>
      </w:r>
      <w:r w:rsidR="002031CA">
        <w:t>5</w:t>
      </w:r>
      <w:r>
        <w:br/>
      </w:r>
    </w:p>
    <w:p w14:paraId="334C54C7" w14:textId="0B143206" w:rsidR="00B831C4" w:rsidRDefault="00680872">
      <w:pPr>
        <w:pStyle w:val="Title"/>
      </w:pPr>
      <w:r>
        <w:t xml:space="preserve">DBMS TASK - </w:t>
      </w:r>
      <w:r w:rsidR="00F807F8">
        <w:t>1</w:t>
      </w:r>
      <w:r w:rsidR="008A0656">
        <w:t>1</w:t>
      </w:r>
      <w:r>
        <w:t xml:space="preserve"> REPORT</w:t>
      </w:r>
    </w:p>
    <w:p w14:paraId="64AAC909" w14:textId="77777777" w:rsidR="00523C2E" w:rsidRPr="009E6172" w:rsidRDefault="00680872"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680872">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680872">
            <w:pPr>
              <w:spacing w:after="0" w:line="240" w:lineRule="auto"/>
              <w:jc w:val="center"/>
              <w:rPr>
                <w:b/>
                <w:bCs/>
              </w:rPr>
            </w:pPr>
            <w:r>
              <w:rPr>
                <w:b/>
                <w:bCs/>
              </w:rPr>
              <w:t>VTUNO</w:t>
            </w:r>
          </w:p>
        </w:tc>
        <w:tc>
          <w:tcPr>
            <w:tcW w:w="2468" w:type="dxa"/>
          </w:tcPr>
          <w:p w14:paraId="0D6F108B" w14:textId="77777777" w:rsidR="00B831C4" w:rsidRDefault="00680872">
            <w:pPr>
              <w:spacing w:after="0" w:line="240" w:lineRule="auto"/>
              <w:jc w:val="center"/>
              <w:rPr>
                <w:b/>
                <w:bCs/>
              </w:rPr>
            </w:pPr>
            <w:r>
              <w:rPr>
                <w:b/>
                <w:bCs/>
              </w:rPr>
              <w:t>REGISTER NUMBER</w:t>
            </w:r>
          </w:p>
        </w:tc>
        <w:tc>
          <w:tcPr>
            <w:tcW w:w="4809" w:type="dxa"/>
          </w:tcPr>
          <w:p w14:paraId="78DA695A" w14:textId="77777777" w:rsidR="00B831C4" w:rsidRDefault="00680872">
            <w:pPr>
              <w:spacing w:after="0" w:line="240" w:lineRule="auto"/>
              <w:jc w:val="center"/>
              <w:rPr>
                <w:b/>
                <w:bCs/>
              </w:rPr>
            </w:pPr>
            <w:r>
              <w:rPr>
                <w:b/>
                <w:bCs/>
              </w:rPr>
              <w:t>STUDENT NAME</w:t>
            </w:r>
          </w:p>
        </w:tc>
      </w:tr>
      <w:tr w:rsidR="00B831C4" w14:paraId="2DE3EF44" w14:textId="77777777">
        <w:tc>
          <w:tcPr>
            <w:tcW w:w="1353" w:type="dxa"/>
            <w:vAlign w:val="bottom"/>
          </w:tcPr>
          <w:p w14:paraId="5BCD6B29" w14:textId="5AF37E76" w:rsidR="00B831C4" w:rsidRPr="00680872" w:rsidRDefault="00680872">
            <w:pPr>
              <w:spacing w:after="0" w:line="240" w:lineRule="auto"/>
            </w:pPr>
            <w:r w:rsidRPr="00680872">
              <w:t>VTU29</w:t>
            </w:r>
            <w:r>
              <w:t>853</w:t>
            </w:r>
          </w:p>
        </w:tc>
        <w:tc>
          <w:tcPr>
            <w:tcW w:w="2468" w:type="dxa"/>
            <w:vAlign w:val="bottom"/>
          </w:tcPr>
          <w:p w14:paraId="7294EA52" w14:textId="2893967D" w:rsidR="00B831C4" w:rsidRPr="00680872" w:rsidRDefault="00680872">
            <w:pPr>
              <w:spacing w:after="0" w:line="240" w:lineRule="auto"/>
            </w:pPr>
            <w:r w:rsidRPr="00680872">
              <w:t>24UECS</w:t>
            </w:r>
            <w:r>
              <w:t>1186</w:t>
            </w:r>
          </w:p>
        </w:tc>
        <w:tc>
          <w:tcPr>
            <w:tcW w:w="4809" w:type="dxa"/>
            <w:vAlign w:val="bottom"/>
          </w:tcPr>
          <w:p w14:paraId="55EE313E" w14:textId="0CA3D9C1" w:rsidR="00B831C4" w:rsidRPr="00680872" w:rsidRDefault="00680872">
            <w:pPr>
              <w:spacing w:after="0" w:line="240" w:lineRule="auto"/>
            </w:pPr>
            <w:r>
              <w:t>D.Bhagyasri</w:t>
            </w:r>
          </w:p>
        </w:tc>
      </w:tr>
    </w:tbl>
    <w:p w14:paraId="1C5ED215" w14:textId="77777777" w:rsidR="00B831C4" w:rsidRDefault="00680872">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enerate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color w:val="000000" w:themeColor="text1"/>
          <w:szCs w:val="24"/>
        </w:rPr>
        <w:t xml:space="preserve">Thus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D523" w14:textId="77777777" w:rsidR="003C6107" w:rsidRDefault="003C6107">
      <w:pPr>
        <w:spacing w:line="240" w:lineRule="auto"/>
      </w:pPr>
      <w:r>
        <w:separator/>
      </w:r>
    </w:p>
  </w:endnote>
  <w:endnote w:type="continuationSeparator" w:id="0">
    <w:p w14:paraId="36F4623B" w14:textId="77777777" w:rsidR="003C6107" w:rsidRDefault="003C6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680872">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7F886" w14:textId="77777777" w:rsidR="003C6107" w:rsidRDefault="003C6107">
      <w:pPr>
        <w:spacing w:after="0"/>
      </w:pPr>
      <w:r>
        <w:separator/>
      </w:r>
    </w:p>
  </w:footnote>
  <w:footnote w:type="continuationSeparator" w:id="0">
    <w:p w14:paraId="39C6F636" w14:textId="77777777" w:rsidR="003C6107" w:rsidRDefault="003C61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031CA"/>
    <w:rsid w:val="00264DE1"/>
    <w:rsid w:val="0029639D"/>
    <w:rsid w:val="002D5F4D"/>
    <w:rsid w:val="002D7C8B"/>
    <w:rsid w:val="002E00A0"/>
    <w:rsid w:val="002E6DF9"/>
    <w:rsid w:val="00326F90"/>
    <w:rsid w:val="00370A5E"/>
    <w:rsid w:val="00376C1E"/>
    <w:rsid w:val="00396403"/>
    <w:rsid w:val="003C6107"/>
    <w:rsid w:val="003D2FFC"/>
    <w:rsid w:val="003D3528"/>
    <w:rsid w:val="004303F9"/>
    <w:rsid w:val="004565D5"/>
    <w:rsid w:val="004F37FD"/>
    <w:rsid w:val="00515698"/>
    <w:rsid w:val="00522E79"/>
    <w:rsid w:val="00523C2E"/>
    <w:rsid w:val="00526AE2"/>
    <w:rsid w:val="006335F1"/>
    <w:rsid w:val="006411F2"/>
    <w:rsid w:val="0066337F"/>
    <w:rsid w:val="00680872"/>
    <w:rsid w:val="006C335B"/>
    <w:rsid w:val="006F1245"/>
    <w:rsid w:val="00727977"/>
    <w:rsid w:val="007B7D2A"/>
    <w:rsid w:val="007C1F33"/>
    <w:rsid w:val="008262CD"/>
    <w:rsid w:val="0082654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CD5D4A"/>
    <w:rsid w:val="00DB6A2D"/>
    <w:rsid w:val="00DD1E60"/>
    <w:rsid w:val="00DD7637"/>
    <w:rsid w:val="00DF3296"/>
    <w:rsid w:val="00E05A05"/>
    <w:rsid w:val="00E25CFC"/>
    <w:rsid w:val="00E42476"/>
    <w:rsid w:val="00E53A46"/>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404</Words>
  <Characters>2306</Characters>
  <Application>Microsoft Office Word</Application>
  <DocSecurity>4</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divyaduggirala07@gmail.com</cp:lastModifiedBy>
  <cp:revision>2</cp:revision>
  <cp:lastPrinted>2025-10-15T00:45:00Z</cp:lastPrinted>
  <dcterms:created xsi:type="dcterms:W3CDTF">2025-11-02T14:40:00Z</dcterms:created>
  <dcterms:modified xsi:type="dcterms:W3CDTF">2025-11-02T14:40:00Z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