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15251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15251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15251A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15251A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15251A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15251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15251A">
      <w:pPr>
        <w:jc w:val="center"/>
      </w:pPr>
      <w:r>
        <w:t>Academic Year: 2025–2026</w:t>
      </w:r>
    </w:p>
    <w:p w14:paraId="0CB1D686" w14:textId="77777777" w:rsidR="00B831C4" w:rsidRDefault="0015251A">
      <w:pPr>
        <w:jc w:val="center"/>
      </w:pPr>
      <w:r>
        <w:t>SUMMER SEMESTER - SS2526</w:t>
      </w:r>
    </w:p>
    <w:p w14:paraId="1D7F9BBD" w14:textId="77777777" w:rsidR="00B831C4" w:rsidRDefault="0015251A">
      <w:r>
        <w:br/>
        <w:t>Course Code</w:t>
      </w:r>
      <w:r>
        <w:tab/>
        <w:t>: 10211CS207</w:t>
      </w:r>
    </w:p>
    <w:p w14:paraId="438658F5" w14:textId="77777777" w:rsidR="00B831C4" w:rsidRDefault="0015251A">
      <w:r>
        <w:t>Course Name</w:t>
      </w:r>
      <w:r>
        <w:tab/>
        <w:t>: Database Management Systems</w:t>
      </w:r>
    </w:p>
    <w:p w14:paraId="140F8ACB" w14:textId="14D2C2B8" w:rsidR="00B831C4" w:rsidRDefault="0015251A">
      <w:r>
        <w:t>Slot No</w:t>
      </w:r>
      <w:r>
        <w:tab/>
        <w:t>:  S</w:t>
      </w:r>
      <w:r w:rsidR="007F7BB3">
        <w:t>4</w:t>
      </w:r>
      <w:r>
        <w:t>L</w:t>
      </w:r>
      <w:r w:rsidR="007F7BB3">
        <w:t>5</w:t>
      </w:r>
      <w:r>
        <w:br/>
      </w:r>
    </w:p>
    <w:p w14:paraId="334C54C7" w14:textId="75824F13" w:rsidR="00B831C4" w:rsidRDefault="0015251A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15251A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15251A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15251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15251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15251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 w:rsidTr="0015251A">
        <w:trPr>
          <w:trHeight w:val="153"/>
        </w:trPr>
        <w:tc>
          <w:tcPr>
            <w:tcW w:w="1353" w:type="dxa"/>
            <w:vAlign w:val="bottom"/>
          </w:tcPr>
          <w:p w14:paraId="5BCD6B29" w14:textId="7B239EE6" w:rsidR="00B831C4" w:rsidRPr="00BB70CC" w:rsidRDefault="0015251A">
            <w:pPr>
              <w:spacing w:after="0" w:line="240" w:lineRule="auto"/>
              <w:rPr>
                <w:highlight w:val="yellow"/>
              </w:rPr>
            </w:pPr>
            <w:r w:rsidRPr="0015251A">
              <w:t>VTU29</w:t>
            </w:r>
            <w:r>
              <w:t>853</w:t>
            </w:r>
          </w:p>
        </w:tc>
        <w:tc>
          <w:tcPr>
            <w:tcW w:w="2468" w:type="dxa"/>
            <w:vAlign w:val="bottom"/>
          </w:tcPr>
          <w:p w14:paraId="7294EA52" w14:textId="792C5A02" w:rsidR="00B831C4" w:rsidRPr="00BB70CC" w:rsidRDefault="0015251A">
            <w:pPr>
              <w:spacing w:after="0" w:line="240" w:lineRule="auto"/>
              <w:rPr>
                <w:highlight w:val="yellow"/>
              </w:rPr>
            </w:pPr>
            <w:r w:rsidRPr="0015251A">
              <w:t>24UECS</w:t>
            </w:r>
            <w:r>
              <w:t>1186</w:t>
            </w:r>
          </w:p>
        </w:tc>
        <w:tc>
          <w:tcPr>
            <w:tcW w:w="4809" w:type="dxa"/>
            <w:vAlign w:val="bottom"/>
          </w:tcPr>
          <w:p w14:paraId="55EE313E" w14:textId="48C44CFD" w:rsidR="00B831C4" w:rsidRPr="0015251A" w:rsidRDefault="0015251A">
            <w:pPr>
              <w:spacing w:after="0" w:line="240" w:lineRule="auto"/>
            </w:pPr>
            <w:proofErr w:type="spellStart"/>
            <w:r w:rsidRPr="0015251A">
              <w:t>D.Bhagyasri</w:t>
            </w:r>
            <w:proofErr w:type="spellEnd"/>
          </w:p>
        </w:tc>
      </w:tr>
    </w:tbl>
    <w:p w14:paraId="1C5ED215" w14:textId="77777777" w:rsidR="00B831C4" w:rsidRDefault="0015251A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Players</w:t>
      </w:r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Players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lastRenderedPageBreak/>
        <w:t>3.5: To display the CricketBoard details for the BoardIDs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C3DA" w14:textId="77777777" w:rsidR="00414FF0" w:rsidRDefault="00414FF0">
      <w:pPr>
        <w:spacing w:line="240" w:lineRule="auto"/>
      </w:pPr>
      <w:r>
        <w:separator/>
      </w:r>
    </w:p>
  </w:endnote>
  <w:endnote w:type="continuationSeparator" w:id="0">
    <w:p w14:paraId="2C7C09F4" w14:textId="77777777" w:rsidR="00414FF0" w:rsidRDefault="00414F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15251A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027D" w14:textId="77777777" w:rsidR="00414FF0" w:rsidRDefault="00414FF0">
      <w:pPr>
        <w:spacing w:after="0"/>
      </w:pPr>
      <w:r>
        <w:separator/>
      </w:r>
    </w:p>
  </w:footnote>
  <w:footnote w:type="continuationSeparator" w:id="0">
    <w:p w14:paraId="5CC1DFDB" w14:textId="77777777" w:rsidR="00414FF0" w:rsidRDefault="00414F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5251A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14FF0"/>
    <w:rsid w:val="004565D5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A6871"/>
    <w:rsid w:val="007B7D2A"/>
    <w:rsid w:val="007F7BB3"/>
    <w:rsid w:val="008262CD"/>
    <w:rsid w:val="00826549"/>
    <w:rsid w:val="008A4592"/>
    <w:rsid w:val="008C271D"/>
    <w:rsid w:val="00925FC8"/>
    <w:rsid w:val="009B77E4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C6BF4"/>
    <w:rsid w:val="00CD30DA"/>
    <w:rsid w:val="00CD4BD9"/>
    <w:rsid w:val="00DB6A2D"/>
    <w:rsid w:val="00DD1E60"/>
    <w:rsid w:val="00E05A05"/>
    <w:rsid w:val="00E42476"/>
    <w:rsid w:val="00E47E0C"/>
    <w:rsid w:val="00E72060"/>
    <w:rsid w:val="00F41827"/>
    <w:rsid w:val="00F537B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aneshv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marj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marj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908</Words>
  <Characters>5176</Characters>
  <Application>Microsoft Office Word</Application>
  <DocSecurity>4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2025-11-02T14:22:00Z</dcterms:created>
  <dcterms:modified xsi:type="dcterms:W3CDTF">2025-11-02T14:22:00Z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