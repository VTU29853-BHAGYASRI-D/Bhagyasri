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5E17B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5E17B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5E17B5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5E17B5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5E17B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5E17B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5E17B5">
      <w:pPr>
        <w:jc w:val="center"/>
      </w:pPr>
      <w:r>
        <w:t>Academic Year: 2025–2026</w:t>
      </w:r>
    </w:p>
    <w:p w14:paraId="0CB1D686" w14:textId="77777777" w:rsidR="00B831C4" w:rsidRDefault="005E17B5">
      <w:pPr>
        <w:jc w:val="center"/>
      </w:pPr>
      <w:r>
        <w:t>SUMMER SEMESTER - SS2526</w:t>
      </w:r>
    </w:p>
    <w:p w14:paraId="1D7F9BBD" w14:textId="77777777" w:rsidR="00B831C4" w:rsidRDefault="005E17B5">
      <w:r>
        <w:br/>
        <w:t>Course Code</w:t>
      </w:r>
      <w:r>
        <w:tab/>
        <w:t>: 10211CS207</w:t>
      </w:r>
    </w:p>
    <w:p w14:paraId="438658F5" w14:textId="77777777" w:rsidR="00B831C4" w:rsidRDefault="005E17B5">
      <w:r>
        <w:t>Course Name</w:t>
      </w:r>
      <w:r>
        <w:tab/>
        <w:t>: Database Management Systems</w:t>
      </w:r>
    </w:p>
    <w:p w14:paraId="140F8ACB" w14:textId="7A1115E0" w:rsidR="00B831C4" w:rsidRDefault="005E17B5">
      <w:r>
        <w:t>Slot No</w:t>
      </w:r>
      <w:r>
        <w:tab/>
        <w:t>:  S</w:t>
      </w:r>
      <w:r w:rsidR="00A47F29">
        <w:t>4</w:t>
      </w:r>
      <w:r>
        <w:t>L</w:t>
      </w:r>
      <w:r w:rsidR="00A47F29">
        <w:t>5</w:t>
      </w:r>
      <w:r>
        <w:br/>
      </w:r>
    </w:p>
    <w:p w14:paraId="334C54C7" w14:textId="5024D476" w:rsidR="00B831C4" w:rsidRDefault="005E17B5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5E17B5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5E17B5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 w:rsidTr="005E17B5">
        <w:trPr>
          <w:trHeight w:val="446"/>
        </w:trPr>
        <w:tc>
          <w:tcPr>
            <w:tcW w:w="1353" w:type="dxa"/>
          </w:tcPr>
          <w:p w14:paraId="3467CEA3" w14:textId="77777777" w:rsidR="00B831C4" w:rsidRDefault="005E17B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5E17B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5E17B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 w:rsidTr="005E17B5">
        <w:trPr>
          <w:trHeight w:val="153"/>
        </w:trPr>
        <w:tc>
          <w:tcPr>
            <w:tcW w:w="1353" w:type="dxa"/>
            <w:vAlign w:val="bottom"/>
          </w:tcPr>
          <w:p w14:paraId="5BCD6B29" w14:textId="1B8D6633" w:rsidR="00B831C4" w:rsidRPr="00BB70CC" w:rsidRDefault="005E17B5">
            <w:pPr>
              <w:spacing w:after="0" w:line="240" w:lineRule="auto"/>
              <w:rPr>
                <w:highlight w:val="yellow"/>
              </w:rPr>
            </w:pPr>
            <w:r w:rsidRPr="005E17B5">
              <w:t>VTU29</w:t>
            </w:r>
            <w:r>
              <w:t>853</w:t>
            </w:r>
          </w:p>
        </w:tc>
        <w:tc>
          <w:tcPr>
            <w:tcW w:w="2468" w:type="dxa"/>
            <w:vAlign w:val="bottom"/>
          </w:tcPr>
          <w:p w14:paraId="7294EA52" w14:textId="222125F7" w:rsidR="00B831C4" w:rsidRPr="00BB70CC" w:rsidRDefault="005E17B5">
            <w:pPr>
              <w:spacing w:after="0" w:line="240" w:lineRule="auto"/>
              <w:rPr>
                <w:highlight w:val="yellow"/>
              </w:rPr>
            </w:pPr>
            <w:r w:rsidRPr="005E17B5">
              <w:t>24UECS</w:t>
            </w:r>
            <w:r>
              <w:t>1186</w:t>
            </w:r>
          </w:p>
        </w:tc>
        <w:tc>
          <w:tcPr>
            <w:tcW w:w="4809" w:type="dxa"/>
            <w:vAlign w:val="bottom"/>
          </w:tcPr>
          <w:p w14:paraId="55EE313E" w14:textId="2BFE98AA" w:rsidR="00B831C4" w:rsidRPr="00BB70CC" w:rsidRDefault="005E17B5">
            <w:pPr>
              <w:spacing w:after="0" w:line="240" w:lineRule="auto"/>
              <w:rPr>
                <w:highlight w:val="yellow"/>
              </w:rPr>
            </w:pPr>
            <w:proofErr w:type="spellStart"/>
            <w:r w:rsidRPr="005E17B5">
              <w:t>D.Bhagyasri</w:t>
            </w:r>
            <w:proofErr w:type="spellEnd"/>
          </w:p>
        </w:tc>
      </w:tr>
    </w:tbl>
    <w:p w14:paraId="1C5ED215" w14:textId="77777777" w:rsidR="00B831C4" w:rsidRDefault="005E17B5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match_result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c) To write a non-recursive PL/SQL procedure to retrieve even-numbered PlayerIDs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>To create a trigger in PL/SQL that automatically inserts a new record in the match_result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>CREATE OR REPLACE TRIGGER insert_match_result</w:t>
      </w:r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match_result (MatchID, TeamID,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(:new.MatchID, :new.TeamID,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PlayerTeamDetails AS SELECT p.playerID, p.fname AS PlayerName, p.teamID, p.coach AS PlayerCoach, p.captain AS PlayerCaptain, (SELECT </w:t>
      </w:r>
      <w:r w:rsidRPr="00353C20">
        <w:rPr>
          <w:rFonts w:ascii="Times New Roman" w:hAnsi="Times New Roman" w:cs="Times New Roman"/>
          <w:szCs w:val="24"/>
        </w:rPr>
        <w:lastRenderedPageBreak/>
        <w:t>t.name FROM team t WHERE t.teamID = p.teamID) AS TeamName, (SELECT t.coach FROM team t WHERE t.teamID = p.teamID) AS TeamCoach, (SELECT t.captain FROM team t WHERE t.teamID = p.teamID) AS TeamCaptain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 Select * from PlayerTeamDetails;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GetEvenPlayerIDsForTournament(in_tournament_id NUMBER, out_even_player_ids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out_even_player_ids :=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PlayerIDs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(SELECT PlayerID FROM Player WHERE TournamentID = in_tournament_id AND MOD(PlayerID,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out_even_player_ids.EXTEND;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out_even_player_ids(out_even_player_ids.COUNT) := player_rec.PlayerID;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tournament_id NUMBER :=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even_player_ids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GetEvenPlayerIDsForTournament(tournament_id, even_player_ids);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even_player_ids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PlayerIDs: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i IN 1..even_player_ids.COUNT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 PlayerID: ' || even_player_ids(i));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8E98" w14:textId="77777777" w:rsidR="00E17619" w:rsidRDefault="00E17619">
      <w:pPr>
        <w:spacing w:line="240" w:lineRule="auto"/>
      </w:pPr>
      <w:r>
        <w:separator/>
      </w:r>
    </w:p>
  </w:endnote>
  <w:endnote w:type="continuationSeparator" w:id="0">
    <w:p w14:paraId="43D170B4" w14:textId="77777777" w:rsidR="00E17619" w:rsidRDefault="00E17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5E17B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BC249" w14:textId="77777777" w:rsidR="00E17619" w:rsidRDefault="00E17619">
      <w:pPr>
        <w:spacing w:after="0"/>
      </w:pPr>
      <w:r>
        <w:separator/>
      </w:r>
    </w:p>
  </w:footnote>
  <w:footnote w:type="continuationSeparator" w:id="0">
    <w:p w14:paraId="51CE3C78" w14:textId="77777777" w:rsidR="00E17619" w:rsidRDefault="00E176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932C1"/>
    <w:rsid w:val="000C0B98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E17B5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47F29"/>
    <w:rsid w:val="00A91731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17619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462</Words>
  <Characters>2639</Characters>
  <Application>Microsoft Office Word</Application>
  <DocSecurity>4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2025-11-02T14:33:00Z</dcterms:created>
  <dcterms:modified xsi:type="dcterms:W3CDTF">2025-11-02T14:33:00Z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