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9151F1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9151F1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9151F1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9151F1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9151F1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9151F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9151F1">
      <w:pPr>
        <w:jc w:val="center"/>
      </w:pPr>
      <w:r>
        <w:t>Academic Year: 2025–2026</w:t>
      </w:r>
    </w:p>
    <w:p w14:paraId="0CB1D686" w14:textId="77777777" w:rsidR="00B831C4" w:rsidRDefault="009151F1">
      <w:pPr>
        <w:jc w:val="center"/>
      </w:pPr>
      <w:r>
        <w:t>SUMMER SEMESTER - SS2526</w:t>
      </w:r>
    </w:p>
    <w:p w14:paraId="1D7F9BBD" w14:textId="77777777" w:rsidR="00B831C4" w:rsidRDefault="009151F1">
      <w:r>
        <w:br/>
        <w:t>Course Code</w:t>
      </w:r>
      <w:r>
        <w:tab/>
        <w:t>: 10211CS207</w:t>
      </w:r>
    </w:p>
    <w:p w14:paraId="438658F5" w14:textId="77777777" w:rsidR="00B831C4" w:rsidRDefault="009151F1">
      <w:r>
        <w:t>Course Name</w:t>
      </w:r>
      <w:r>
        <w:tab/>
        <w:t>: Database Management Systems</w:t>
      </w:r>
    </w:p>
    <w:p w14:paraId="140F8ACB" w14:textId="77FB392C" w:rsidR="00B831C4" w:rsidRDefault="009151F1">
      <w:r>
        <w:t>Slot No</w:t>
      </w:r>
      <w:r>
        <w:tab/>
        <w:t>:  S</w:t>
      </w:r>
      <w:r w:rsidR="005941CF">
        <w:t>4</w:t>
      </w:r>
      <w:r>
        <w:t>L</w:t>
      </w:r>
      <w:r w:rsidR="005941CF">
        <w:t>5</w:t>
      </w:r>
      <w:r>
        <w:br/>
      </w:r>
    </w:p>
    <w:p w14:paraId="334C54C7" w14:textId="1BBED859" w:rsidR="00B831C4" w:rsidRDefault="009151F1">
      <w:pPr>
        <w:pStyle w:val="Title"/>
      </w:pPr>
      <w:r>
        <w:t xml:space="preserve">DBMS TASK - </w:t>
      </w:r>
      <w:r w:rsidR="009B73C4">
        <w:t>6</w:t>
      </w:r>
      <w:r>
        <w:t xml:space="preserve"> REPORT</w:t>
      </w:r>
    </w:p>
    <w:p w14:paraId="3AFC1F2F" w14:textId="304B0B97" w:rsidR="009B73C4" w:rsidRPr="009B73C4" w:rsidRDefault="009151F1" w:rsidP="009B73C4">
      <w:pPr>
        <w:ind w:right="117"/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>
        <w:rPr>
          <w:sz w:val="28"/>
          <w:szCs w:val="24"/>
        </w:rPr>
        <w:t>:</w:t>
      </w:r>
      <w:r w:rsidR="006335F1" w:rsidRPr="006335F1">
        <w:rPr>
          <w:rFonts w:ascii="Times New Roman" w:hAnsi="Times New Roman" w:cs="Times New Roman"/>
          <w:b/>
          <w:bCs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Procedures,</w:t>
      </w:r>
      <w:r w:rsidR="009B73C4"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Function</w:t>
      </w:r>
      <w:r w:rsidR="009B73C4"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and Loops</w:t>
      </w:r>
    </w:p>
    <w:p w14:paraId="125D37A1" w14:textId="75451D0C" w:rsidR="00B831C4" w:rsidRPr="006335F1" w:rsidRDefault="00B831C4"/>
    <w:p w14:paraId="1D2BCD18" w14:textId="77777777" w:rsidR="00B831C4" w:rsidRDefault="009151F1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9151F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9151F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9151F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32635A81" w:rsidR="00B831C4" w:rsidRPr="009151F1" w:rsidRDefault="009151F1">
            <w:pPr>
              <w:spacing w:after="0" w:line="240" w:lineRule="auto"/>
            </w:pPr>
            <w:r w:rsidRPr="009151F1">
              <w:t>VTU29853</w:t>
            </w:r>
          </w:p>
        </w:tc>
        <w:tc>
          <w:tcPr>
            <w:tcW w:w="2468" w:type="dxa"/>
            <w:vAlign w:val="bottom"/>
          </w:tcPr>
          <w:p w14:paraId="7294EA52" w14:textId="0F437322" w:rsidR="00B831C4" w:rsidRPr="00BB70CC" w:rsidRDefault="009151F1">
            <w:pPr>
              <w:spacing w:after="0" w:line="240" w:lineRule="auto"/>
              <w:rPr>
                <w:highlight w:val="yellow"/>
              </w:rPr>
            </w:pPr>
            <w:r w:rsidRPr="009151F1">
              <w:t>24UECS</w:t>
            </w:r>
            <w:r>
              <w:t>1186</w:t>
            </w:r>
          </w:p>
        </w:tc>
        <w:tc>
          <w:tcPr>
            <w:tcW w:w="4809" w:type="dxa"/>
            <w:vAlign w:val="bottom"/>
          </w:tcPr>
          <w:p w14:paraId="55EE313E" w14:textId="7990C928" w:rsidR="00B831C4" w:rsidRPr="009151F1" w:rsidRDefault="009151F1">
            <w:pPr>
              <w:spacing w:after="0" w:line="240" w:lineRule="auto"/>
            </w:pPr>
            <w:r>
              <w:t>D.Bhagyasri</w:t>
            </w:r>
          </w:p>
        </w:tc>
      </w:tr>
    </w:tbl>
    <w:p w14:paraId="7CAE22F4" w14:textId="4D9F6859" w:rsidR="00B831C4" w:rsidRDefault="009151F1">
      <w:r>
        <w:br/>
      </w:r>
    </w:p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2D143EE1" w14:textId="77777777" w:rsidR="000257EE" w:rsidRPr="009B73C4" w:rsidRDefault="000257EE" w:rsidP="000257EE">
      <w:pPr>
        <w:ind w:left="1440" w:right="117" w:firstLine="720"/>
        <w:rPr>
          <w:rFonts w:ascii="Times New Roman" w:hAnsi="Times New Roman" w:cs="Times New Roman"/>
          <w:bCs/>
          <w:szCs w:val="24"/>
        </w:rPr>
      </w:pPr>
      <w:r w:rsidRPr="009B73C4">
        <w:rPr>
          <w:rFonts w:ascii="Times New Roman" w:hAnsi="Times New Roman" w:cs="Times New Roman"/>
          <w:bCs/>
          <w:szCs w:val="24"/>
        </w:rPr>
        <w:lastRenderedPageBreak/>
        <w:t>Procedures,</w:t>
      </w:r>
      <w:r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Function</w:t>
      </w:r>
      <w:r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and Loops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1D4E768B" w14:textId="77777777" w:rsidR="00C57F10" w:rsidRPr="00353C20" w:rsidRDefault="00C57F10" w:rsidP="00C57F10">
      <w:pPr>
        <w:pStyle w:val="BodyText"/>
        <w:spacing w:line="244" w:lineRule="auto"/>
      </w:pPr>
      <w:r w:rsidRPr="00353C20">
        <w:rPr>
          <w:b/>
        </w:rPr>
        <w:t xml:space="preserve">Aim: </w:t>
      </w:r>
      <w:r w:rsidRPr="00353C20">
        <w:t>To write a programming</w:t>
      </w:r>
      <w:r w:rsidRPr="00353C20">
        <w:rPr>
          <w:spacing w:val="6"/>
        </w:rPr>
        <w:t xml:space="preserve"> </w:t>
      </w:r>
      <w:r w:rsidRPr="00353C20">
        <w:t>using</w:t>
      </w:r>
      <w:r w:rsidRPr="00353C20">
        <w:rPr>
          <w:spacing w:val="6"/>
        </w:rPr>
        <w:t xml:space="preserve"> </w:t>
      </w:r>
      <w:r w:rsidRPr="00353C20">
        <w:t>PL/SQL</w:t>
      </w:r>
      <w:r w:rsidRPr="00353C20">
        <w:rPr>
          <w:spacing w:val="6"/>
        </w:rPr>
        <w:t xml:space="preserve"> </w:t>
      </w:r>
      <w:r w:rsidRPr="00353C20">
        <w:t>Procedures,</w:t>
      </w:r>
      <w:r w:rsidRPr="00353C20">
        <w:rPr>
          <w:spacing w:val="6"/>
        </w:rPr>
        <w:t xml:space="preserve"> </w:t>
      </w:r>
      <w:r w:rsidRPr="00353C20">
        <w:t>Functions</w:t>
      </w:r>
      <w:r w:rsidRPr="00353C20">
        <w:rPr>
          <w:spacing w:val="14"/>
        </w:rPr>
        <w:t xml:space="preserve"> </w:t>
      </w:r>
      <w:r w:rsidRPr="00353C20">
        <w:t>and</w:t>
      </w:r>
      <w:r w:rsidRPr="00353C20">
        <w:rPr>
          <w:spacing w:val="6"/>
        </w:rPr>
        <w:t xml:space="preserve"> </w:t>
      </w:r>
      <w:r w:rsidRPr="00353C20">
        <w:t>loops</w:t>
      </w:r>
      <w:r w:rsidRPr="00353C20">
        <w:rPr>
          <w:spacing w:val="8"/>
        </w:rPr>
        <w:t xml:space="preserve"> </w:t>
      </w:r>
      <w:r w:rsidRPr="00353C20">
        <w:t>on</w:t>
      </w:r>
      <w:r w:rsidRPr="00353C20">
        <w:rPr>
          <w:spacing w:val="7"/>
        </w:rPr>
        <w:t xml:space="preserve"> </w:t>
      </w:r>
      <w:r w:rsidRPr="00353C20">
        <w:t>Number</w:t>
      </w:r>
      <w:r w:rsidRPr="00353C20">
        <w:rPr>
          <w:spacing w:val="6"/>
        </w:rPr>
        <w:t xml:space="preserve"> </w:t>
      </w:r>
      <w:r w:rsidRPr="00353C20">
        <w:t>theory</w:t>
      </w:r>
      <w:r w:rsidRPr="00353C20">
        <w:rPr>
          <w:spacing w:val="12"/>
        </w:rPr>
        <w:t xml:space="preserve"> </w:t>
      </w:r>
      <w:r w:rsidRPr="00353C20">
        <w:t>and</w:t>
      </w:r>
      <w:r w:rsidRPr="00353C20">
        <w:rPr>
          <w:spacing w:val="15"/>
        </w:rPr>
        <w:t xml:space="preserve"> </w:t>
      </w:r>
      <w:r w:rsidRPr="00353C20">
        <w:t>business</w:t>
      </w:r>
      <w:r w:rsidRPr="00353C20">
        <w:rPr>
          <w:spacing w:val="-57"/>
        </w:rPr>
        <w:t xml:space="preserve"> </w:t>
      </w:r>
      <w:r w:rsidRPr="00353C20">
        <w:t>scenarios like.</w:t>
      </w:r>
    </w:p>
    <w:p w14:paraId="66266A9E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6AD50B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0A18179A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594E2E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write a non-recursive PL/SQL procedure to retrieve even-numbered PlayerIDs registered for any tournament.</w:t>
      </w:r>
    </w:p>
    <w:p w14:paraId="274BC6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2113D69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111D275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DECLARE</w:t>
      </w:r>
    </w:p>
    <w:p w14:paraId="267B1A6F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total_age NUMBER := 0;</w:t>
      </w:r>
    </w:p>
    <w:p w14:paraId="5BB1E86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num_players NUMBER := 0;</w:t>
      </w:r>
    </w:p>
    <w:p w14:paraId="532D3CE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avg_age NUMBER := 0;</w:t>
      </w:r>
    </w:p>
    <w:p w14:paraId="0985B446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BEGIN</w:t>
      </w:r>
    </w:p>
    <w:p w14:paraId="696192CE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Using a cursor to loop through all players</w:t>
      </w:r>
    </w:p>
    <w:p w14:paraId="5F49DD9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FOR player_rec IN (SELECT Age FROM Player) LOOP</w:t>
      </w:r>
    </w:p>
    <w:p w14:paraId="2FC62A1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total_age := total_age + player_rec.Age; -- Summing up the ages</w:t>
      </w:r>
    </w:p>
    <w:p w14:paraId="60499E7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num_players := num_players + 1; -- Counting the number of players</w:t>
      </w:r>
    </w:p>
    <w:p w14:paraId="0350A9C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LOOP;</w:t>
      </w:r>
    </w:p>
    <w:p w14:paraId="488DDE68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059A0E9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Calculating the average age</w:t>
      </w:r>
    </w:p>
    <w:p w14:paraId="022E299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IF num_players &gt; 0 THEN</w:t>
      </w:r>
    </w:p>
    <w:p w14:paraId="3FFE804A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avg_age := total_age / num_players;</w:t>
      </w:r>
    </w:p>
    <w:p w14:paraId="218C691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IF;</w:t>
      </w:r>
    </w:p>
    <w:p w14:paraId="22A81F13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26BCEA9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Displaying the result</w:t>
      </w:r>
    </w:p>
    <w:p w14:paraId="387FFEF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DBMS_OUTPUT.PUT_LINE('Total Players: ' || num_players);</w:t>
      </w:r>
    </w:p>
    <w:p w14:paraId="2165235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DBMS_OUTPUT.PUT_LINE('Total Age: ' || total_age);</w:t>
      </w:r>
    </w:p>
    <w:p w14:paraId="4009CA1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DBMS_OUTPUT.PUT_LINE('Average Age: ' || avg_age);</w:t>
      </w:r>
    </w:p>
    <w:p w14:paraId="529B06D5" w14:textId="77777777" w:rsidR="00C57F10" w:rsidRPr="00353C20" w:rsidRDefault="00C57F10" w:rsidP="00C57F10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END;</w:t>
      </w:r>
    </w:p>
    <w:p w14:paraId="20620CD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Output:</w:t>
      </w:r>
    </w:p>
    <w:p w14:paraId="6C9390C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Players: 14</w:t>
      </w:r>
    </w:p>
    <w:p w14:paraId="7426527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Age: 342</w:t>
      </w:r>
    </w:p>
    <w:p w14:paraId="7D35E11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Average Age: 24.42</w:t>
      </w:r>
    </w:p>
    <w:p w14:paraId="1709FF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759DEBA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667978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v_PlayerID VARCHAR(6) := &amp;PlayerID’; -- You can generate a unique PlayerID as needed</w:t>
      </w:r>
    </w:p>
    <w:p w14:paraId="0F2BFE5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v_TeamID VARCHAR(6) := '&amp;TEAMID'; -- Replace with the actual TeamID</w:t>
      </w:r>
    </w:p>
    <w:p w14:paraId="25C823B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v_FName VARCHAR(30) := '&amp;Fname';</w:t>
      </w:r>
    </w:p>
    <w:p w14:paraId="0A0F2FD3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v_LName VARCHAR(30) := '&amp;Lname';</w:t>
      </w:r>
    </w:p>
    <w:p w14:paraId="03AA6D4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v_Age NUMBER(5,2) := &amp;age;</w:t>
      </w:r>
    </w:p>
    <w:p w14:paraId="3C2FC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v_DateofBirth DATE := TO_DATE('&amp;DOB', 'YYYY-MM-DD'); -- Replace with the actual DateofBirth</w:t>
      </w:r>
    </w:p>
    <w:p w14:paraId="0FE166D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v_PlayingRole VARCHAR(25) := '&amp;PlayingRole';</w:t>
      </w:r>
    </w:p>
    <w:p w14:paraId="5534235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v_email VARCHAR(40) := '&amp;email';</w:t>
      </w:r>
    </w:p>
    <w:p w14:paraId="4C3CD8D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v_contact_no NUMBER := &amp;phone; -- Replace with the actual contact number</w:t>
      </w:r>
    </w:p>
    <w:p w14:paraId="55584D5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379C894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INSERT INTO Player (PlayerID, TeamID, FName, LName, Age, DateofBirth, PlayingRole, email, contact_no)</w:t>
      </w:r>
    </w:p>
    <w:p w14:paraId="0B4C48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VALUES (v_PlayerID, v_TeamID, v_FName, v_LName, v_Age, v_DateofBirth, v_PlayingRole, v_email, v_contact_no);</w:t>
      </w:r>
    </w:p>
    <w:p w14:paraId="088F0E2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COMMIT;</w:t>
      </w:r>
    </w:p>
    <w:p w14:paraId="731E5D9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DBMS_OUTPUT.PUT_LINE('Player record inserted successfully.');</w:t>
      </w:r>
    </w:p>
    <w:p w14:paraId="6EF9FE0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EXCEPTION</w:t>
      </w:r>
    </w:p>
    <w:p w14:paraId="0793B3D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4867938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 xml:space="preserve">        DBMS_OUTPUT.PUT_LINE('Error: ' || SQLERRM);</w:t>
      </w:r>
    </w:p>
    <w:p w14:paraId="48937A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ROLLBACK;</w:t>
      </w:r>
    </w:p>
    <w:p w14:paraId="5CBC820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46D4540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5AA961F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PlayerID: 676</w:t>
      </w:r>
    </w:p>
    <w:p w14:paraId="2F1F57FB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TeamID: CCB01</w:t>
      </w:r>
    </w:p>
    <w:p w14:paraId="607F149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FName: Rahul</w:t>
      </w:r>
    </w:p>
    <w:p w14:paraId="0644FD7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LName: Sharma</w:t>
      </w:r>
    </w:p>
    <w:p w14:paraId="1FBC31DF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Age: 23</w:t>
      </w:r>
    </w:p>
    <w:p w14:paraId="11D1EC9D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DateofBirth: 17-07-1999</w:t>
      </w:r>
    </w:p>
    <w:p w14:paraId="3D6F0A2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PlayingRole: AllRounder</w:t>
      </w:r>
    </w:p>
    <w:p w14:paraId="67E4EF60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email: rahulsharma@gmail.com</w:t>
      </w:r>
    </w:p>
    <w:p w14:paraId="54C0301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Contact_no: 9797181815</w:t>
      </w:r>
    </w:p>
    <w:p w14:paraId="6C017948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0F96AF54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Player record inserted successfully.</w:t>
      </w:r>
    </w:p>
    <w:p w14:paraId="22D0D9D9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4142136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EEE36E6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3BCD40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6E1F969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OR REPLACE FUNCTION GetTotalTeamsInBoard(BoardID VARCHAR2) RETURN NUMBER IS</w:t>
      </w:r>
    </w:p>
    <w:p w14:paraId="4CE01A1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v_TotalTeams NUMBER := 0;</w:t>
      </w:r>
    </w:p>
    <w:p w14:paraId="4C557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05B2517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SELECT COUNT(*) INTO v_TotalTeams FROM Team WHERE BoardID = BoardID;</w:t>
      </w:r>
    </w:p>
    <w:p w14:paraId="24EC5CA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RETURN v_TotalTeams;</w:t>
      </w:r>
    </w:p>
    <w:p w14:paraId="1AAB80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EXCEPTION</w:t>
      </w:r>
    </w:p>
    <w:p w14:paraId="40766EC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NO_DATA_FOUND THEN</w:t>
      </w:r>
    </w:p>
    <w:p w14:paraId="1A83E6B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-- Handle the case when the board doesn't exist or has no teams</w:t>
      </w:r>
    </w:p>
    <w:p w14:paraId="5137A77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0;</w:t>
      </w:r>
    </w:p>
    <w:p w14:paraId="5F20730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 xml:space="preserve">    WHEN OTHERS THEN</w:t>
      </w:r>
    </w:p>
    <w:p w14:paraId="7AE96B24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67C04C9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5747619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 GetTotalTeamsInBoard;</w:t>
      </w:r>
    </w:p>
    <w:p w14:paraId="6878FB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04426B4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Function successfully created.</w:t>
      </w:r>
    </w:p>
    <w:p w14:paraId="031B07D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SQL&gt; </w:t>
      </w:r>
    </w:p>
    <w:p w14:paraId="3F08BD0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D480A3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number res;</w:t>
      </w:r>
    </w:p>
    <w:p w14:paraId="5FBD9116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Begin</w:t>
      </w:r>
      <w:r w:rsidRPr="00353C20">
        <w:rPr>
          <w:rFonts w:ascii="Times New Roman" w:hAnsi="Times New Roman" w:cs="Times New Roman"/>
          <w:b/>
          <w:szCs w:val="24"/>
        </w:rPr>
        <w:br/>
        <w:t>res:=</w:t>
      </w:r>
      <w:r w:rsidRPr="00353C20">
        <w:rPr>
          <w:rFonts w:ascii="Times New Roman" w:hAnsi="Times New Roman" w:cs="Times New Roman"/>
          <w:szCs w:val="24"/>
        </w:rPr>
        <w:t xml:space="preserve"> GetTotalTeamsInBoard(‘BID01’);</w:t>
      </w:r>
    </w:p>
    <w:p w14:paraId="0673EB6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DBMS_OUTPUT.PUT_LINE(‘No of teams:  ‘||res);</w:t>
      </w:r>
    </w:p>
    <w:p w14:paraId="281ADCA2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98F034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E7C844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szCs w:val="24"/>
        </w:rPr>
        <w:t>No of teams: 2</w:t>
      </w:r>
    </w:p>
    <w:p w14:paraId="39EB12A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0A36499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OR REPLACE PROCEDURE GetEvenNumberedPlayerIDs IS</w:t>
      </w:r>
    </w:p>
    <w:p w14:paraId="5FB1C194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415C2C8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player_rec IN ( SELECT PlayerID FROM Player WHERE TO_NUMBER(PlayerID) MOD 2 = 0)     </w:t>
      </w:r>
    </w:p>
    <w:p w14:paraId="0825D247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LOOP</w:t>
      </w:r>
    </w:p>
    <w:p w14:paraId="2E0091F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DBMS_OUTPUT.PUT_LINE('Even-Numbered PlayerID: ' || player_rec.PlayerID);</w:t>
      </w:r>
    </w:p>
    <w:p w14:paraId="66ED401E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36C1BB5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 GetEvenNumberedPlayerIDs;</w:t>
      </w:r>
    </w:p>
    <w:p w14:paraId="413D6095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AAF1B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AC89CF8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D3AB879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0C3E6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6784A0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FBE1A6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B0701E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6E0249A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FE8F832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7865E3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08DA66B0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DA2329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27AF39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1DEC41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A14711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D43E3B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08495B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9704F0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495305D" w14:textId="77777777" w:rsidR="00C57F10" w:rsidRPr="00353C20" w:rsidRDefault="00C57F10" w:rsidP="00C57F10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2A6D31A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PL/SQL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Procedures,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Functions</w:t>
      </w:r>
      <w:r w:rsidRPr="00353C20">
        <w:rPr>
          <w:rFonts w:ascii="Times New Roman" w:hAnsi="Times New Roman" w:cs="Times New Roman"/>
          <w:spacing w:val="14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loops</w:t>
      </w:r>
      <w:r w:rsidRPr="00353C20">
        <w:rPr>
          <w:rFonts w:ascii="Times New Roman" w:hAnsi="Times New Roman" w:cs="Times New Roman"/>
          <w:spacing w:val="8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on</w:t>
      </w:r>
      <w:r w:rsidRPr="00353C20">
        <w:rPr>
          <w:rFonts w:ascii="Times New Roman" w:hAnsi="Times New Roman" w:cs="Times New Roman"/>
          <w:spacing w:val="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Number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theory</w:t>
      </w:r>
      <w:r w:rsidRPr="00353C20">
        <w:rPr>
          <w:rFonts w:ascii="Times New Roman" w:hAnsi="Times New Roman" w:cs="Times New Roman"/>
          <w:spacing w:val="1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15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business</w:t>
      </w:r>
      <w:r w:rsidRPr="00353C20">
        <w:rPr>
          <w:rFonts w:ascii="Times New Roman" w:hAnsi="Times New Roman" w:cs="Times New Roman"/>
          <w:spacing w:val="-5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1831" w14:textId="77777777" w:rsidR="00DB4824" w:rsidRDefault="00DB4824">
      <w:pPr>
        <w:spacing w:line="240" w:lineRule="auto"/>
      </w:pPr>
      <w:r>
        <w:separator/>
      </w:r>
    </w:p>
  </w:endnote>
  <w:endnote w:type="continuationSeparator" w:id="0">
    <w:p w14:paraId="3FA4604B" w14:textId="77777777" w:rsidR="00DB4824" w:rsidRDefault="00DB48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9151F1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600C7" w14:textId="77777777" w:rsidR="00DB4824" w:rsidRDefault="00DB4824">
      <w:pPr>
        <w:spacing w:after="0"/>
      </w:pPr>
      <w:r>
        <w:separator/>
      </w:r>
    </w:p>
  </w:footnote>
  <w:footnote w:type="continuationSeparator" w:id="0">
    <w:p w14:paraId="7196C780" w14:textId="77777777" w:rsidR="00DB4824" w:rsidRDefault="00DB48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7EE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941CF"/>
    <w:rsid w:val="006335F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151F1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57F10"/>
    <w:rsid w:val="00C666A9"/>
    <w:rsid w:val="00CA4A3E"/>
    <w:rsid w:val="00CB0664"/>
    <w:rsid w:val="00CC6BF4"/>
    <w:rsid w:val="00DB4824"/>
    <w:rsid w:val="00DB6A2D"/>
    <w:rsid w:val="00DC2BA6"/>
    <w:rsid w:val="00DD1E60"/>
    <w:rsid w:val="00DD7637"/>
    <w:rsid w:val="00E05A05"/>
    <w:rsid w:val="00E42476"/>
    <w:rsid w:val="00E63273"/>
    <w:rsid w:val="00F2275B"/>
    <w:rsid w:val="00F34FC1"/>
    <w:rsid w:val="00F41827"/>
    <w:rsid w:val="00F537B4"/>
    <w:rsid w:val="00FA6FD3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670</Words>
  <Characters>3822</Characters>
  <Application>Microsoft Office Word</Application>
  <DocSecurity>4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divyaduggirala07@gmail.com</cp:lastModifiedBy>
  <cp:revision>2</cp:revision>
  <cp:lastPrinted>2025-10-15T00:45:00Z</cp:lastPrinted>
  <dcterms:created xsi:type="dcterms:W3CDTF">2025-11-02T14:30:00Z</dcterms:created>
  <dcterms:modified xsi:type="dcterms:W3CDTF">2025-11-02T14:30:00Z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